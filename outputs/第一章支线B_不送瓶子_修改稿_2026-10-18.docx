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9E1437">
      <w:pPr>
        <w:pStyle w:val="31"/>
      </w:pPr>
      <w:r>
        <w:t>第一章支线 B 不送瓶子修改稿</w:t>
      </w:r>
    </w:p>
    <w:p w14:paraId="456F4704">
      <w:r>
        <w:t>镜头 SH-16 至 SH-24  2026年10月18日</w:t>
      </w:r>
    </w:p>
    <w:p w14:paraId="53713260">
      <w:r>
        <w:t>请直接修改以下台词、表情标注和演出提示。镜头编号用于对应游戏中的位置。</w:t>
      </w:r>
    </w:p>
    <w:p w14:paraId="148B2FFF">
      <w:r>
        <w:t>当前游戏的选择位于 SH-11“不用那么在意。”之后；选择安慰妮诺后，从下方 SH-16 的开场旁白继续。SH-16 内保留原稿选项供修改时参考，游戏不会在此重复弹出。</w:t>
      </w:r>
    </w:p>
    <w:p w14:paraId="399EE735">
      <w:pPr>
        <w:pStyle w:val="3"/>
      </w:pPr>
      <w:r>
        <w:t>SC-02　宅邸·餐厅（支线 B）</w:t>
      </w:r>
    </w:p>
    <w:p w14:paraId="7761E88B">
      <w:pPr>
        <w:pStyle w:val="4"/>
      </w:pPr>
      <w:r>
        <w:t>SH-16　先别急着送</w:t>
      </w:r>
    </w:p>
    <w:p w14:paraId="71F21580">
      <w:r>
        <w:rPr>
          <w:i/>
          <w:color w:val="555555"/>
          <w:sz w:val="20"/>
        </w:rPr>
        <w:t>【演出】右侧立绘是艾米尔。这一段只有在四个餐厅调查点都看过之后才会走到。</w:t>
      </w:r>
    </w:p>
    <w:p w14:paraId="3005995C">
      <w:r>
        <w:rPr>
          <w:b/>
        </w:rPr>
        <w:t>旁白：</w:t>
      </w:r>
      <w:r>
        <w:t>艾米尔好像很沮丧。</w:t>
      </w:r>
    </w:p>
    <w:p w14:paraId="6E6F9E4D">
      <w:r>
        <w:t>【选择】</w:t>
      </w:r>
    </w:p>
    <w:p w14:paraId="393CA79B">
      <w:r>
        <w:t>- 建议他送出瓶子 → 回主线 SH-12</w:t>
      </w:r>
    </w:p>
    <w:p w14:paraId="5C7F3AA1">
      <w:r>
        <w:t>- 建议他安慰妮诺 → 继续 SH-17</w:t>
      </w:r>
    </w:p>
    <w:p w14:paraId="2B28F196">
      <w:r>
        <w:rPr>
          <w:b/>
        </w:rPr>
        <w:t>伊蕾娜[站立·微笑]：</w:t>
      </w:r>
      <w:r>
        <w:t>女孩子受伤了，你可不能自己在这发呆哦。</w:t>
      </w:r>
    </w:p>
    <w:p w14:paraId="7A8977A1">
      <w:r>
        <w:rPr>
          <w:b/>
        </w:rPr>
        <w:t>艾米尔[灿烂]：</w:t>
      </w:r>
      <w:r>
        <w:t>没错！我得赶紧去安慰妮诺！</w:t>
      </w:r>
    </w:p>
    <w:p w14:paraId="59207A0C">
      <w:r>
        <w:rPr>
          <w:b/>
        </w:rPr>
        <w:t>旁白：</w:t>
      </w:r>
      <w:r>
        <w:t>他跑进厨房，脚步很响。</w:t>
      </w:r>
    </w:p>
    <w:p w14:paraId="641A3329">
      <w:pPr>
        <w:pStyle w:val="4"/>
      </w:pPr>
      <w:r>
        <w:t>SH-17　偷偷劝阻</w:t>
      </w:r>
    </w:p>
    <w:p w14:paraId="7F5F0E34">
      <w:r>
        <w:rPr>
          <w:i/>
          <w:color w:val="555555"/>
          <w:sz w:val="20"/>
        </w:rPr>
        <w:t>【演出】厨房门口。画面里同时有艾米尔和妮诺，妮诺的立绘从右侧出现。</w:t>
      </w:r>
    </w:p>
    <w:p w14:paraId="6C19F1E9">
      <w:r>
        <w:rPr>
          <w:b/>
        </w:rPr>
        <w:t>旁白：</w:t>
      </w:r>
      <w:r>
        <w:t>厨房里传来碗盘相碰的声音。</w:t>
      </w:r>
    </w:p>
    <w:p w14:paraId="6CA8E131">
      <w:r>
        <w:rPr>
          <w:b/>
        </w:rPr>
        <w:t>旁白：</w:t>
      </w:r>
      <w:r>
        <w:t>还有艾米尔兴冲冲的说话声。</w:t>
      </w:r>
    </w:p>
    <w:p w14:paraId="38757E55">
      <w:r>
        <w:rPr>
          <w:b/>
        </w:rPr>
        <w:t>旁白：</w:t>
      </w:r>
      <w:r>
        <w:t>接着，他的声音停了。</w:t>
      </w:r>
    </w:p>
    <w:p w14:paraId="15DA3860">
      <w:r>
        <w:rPr>
          <w:b/>
        </w:rPr>
        <w:t>旁白：</w:t>
      </w:r>
      <w:r>
        <w:t>我从门口看进去——他正要把背后的瓶子拿出来。</w:t>
      </w:r>
    </w:p>
    <w:p w14:paraId="48CA254C">
      <w:r>
        <w:rPr>
          <w:b/>
        </w:rPr>
        <w:t>伊蕾娜[站立·正色]：</w:t>
      </w:r>
      <w:r>
        <w:t>…………</w:t>
      </w:r>
    </w:p>
    <w:p w14:paraId="4F0DCA54">
      <w:r>
        <w:rPr>
          <w:b/>
        </w:rPr>
        <w:t>旁白：</w:t>
      </w:r>
      <w:r>
        <w:t>我摇了摇头，用魔法悄悄按住了艾米尔的手。</w:t>
      </w:r>
    </w:p>
    <w:p w14:paraId="508BEE78">
      <w:r>
        <w:rPr>
          <w:b/>
        </w:rPr>
        <w:t>艾米尔[嘟嘴]：</w:t>
      </w:r>
      <w:r>
        <w:t>……？</w:t>
      </w:r>
    </w:p>
    <w:p w14:paraId="2C1BF0A7">
      <w:r>
        <w:rPr>
          <w:b/>
        </w:rPr>
        <w:t>旁白：</w:t>
      </w:r>
      <w:r>
        <w:t>他愣了一下，重新把瓶子藏好。</w:t>
      </w:r>
    </w:p>
    <w:p w14:paraId="1A2ED10B">
      <w:r>
        <w:rPr>
          <w:b/>
        </w:rPr>
        <w:t>妮诺[低头]：</w:t>
      </w:r>
      <w:r>
        <w:t>……</w:t>
      </w:r>
    </w:p>
    <w:p w14:paraId="793BEC56">
      <w:pPr>
        <w:pStyle w:val="4"/>
      </w:pPr>
      <w:r>
        <w:t>SH-18　再问一次</w:t>
      </w:r>
    </w:p>
    <w:p w14:paraId="1C6A5353">
      <w:r>
        <w:rPr>
          <w:i/>
          <w:color w:val="555555"/>
          <w:sz w:val="20"/>
        </w:rPr>
        <w:t>【演出】两人回到餐厅。右侧立绘是艾米尔。</w:t>
      </w:r>
    </w:p>
    <w:p w14:paraId="61243E81">
      <w:r>
        <w:rPr>
          <w:b/>
        </w:rPr>
        <w:t>旁白：</w:t>
      </w:r>
      <w:r>
        <w:t>他退了出来，脸上的表情像是被没收了玩具。</w:t>
      </w:r>
    </w:p>
    <w:p w14:paraId="16D477BC">
      <w:r>
        <w:rPr>
          <w:b/>
        </w:rPr>
        <w:t>艾米尔[沮丧]：</w:t>
      </w:r>
      <w:r>
        <w:t>大姐姐，你刚刚……为什么不让我送？</w:t>
      </w:r>
    </w:p>
    <w:p w14:paraId="3E88AD80">
      <w:r>
        <w:rPr>
          <w:b/>
        </w:rPr>
        <w:t>伊蕾娜[站立·平常]：</w:t>
      </w:r>
      <w:r>
        <w:t>……你真的打算，送给她那个瓶子吗。</w:t>
      </w:r>
    </w:p>
    <w:p w14:paraId="50C8F033">
      <w:r>
        <w:rPr>
          <w:b/>
        </w:rPr>
        <w:t>艾米尔[平常]：</w:t>
      </w:r>
      <w:r>
        <w:t>……我只是，想让妮诺开心起来。</w:t>
      </w:r>
    </w:p>
    <w:p w14:paraId="71E35FCC">
      <w:r>
        <w:rPr>
          <w:b/>
        </w:rPr>
        <w:t>伊蕾娜[站立·平常]：</w:t>
      </w:r>
      <w:r>
        <w:t>她也许会开心的。</w:t>
      </w:r>
    </w:p>
    <w:p w14:paraId="1AEFCDA9">
      <w:r>
        <w:rPr>
          <w:b/>
        </w:rPr>
        <w:t>伊蕾娜[站立·正色]：</w:t>
      </w:r>
      <w:r>
        <w:t>……然后呢？</w:t>
      </w:r>
    </w:p>
    <w:p w14:paraId="34A60882">
      <w:r>
        <w:rPr>
          <w:b/>
        </w:rPr>
        <w:t>艾米尔[平常]：</w:t>
      </w:r>
      <w:r>
        <w:t>然后？</w:t>
      </w:r>
    </w:p>
    <w:p w14:paraId="70DF2263">
      <w:r>
        <w:rPr>
          <w:b/>
        </w:rPr>
        <w:t>伊蕾娜[站立·平常]：</w:t>
      </w:r>
      <w:r>
        <w:t>然后，什么都不会改变。</w:t>
      </w:r>
    </w:p>
    <w:p w14:paraId="2E3C807E">
      <w:r>
        <w:rPr>
          <w:b/>
        </w:rPr>
        <w:t>艾米尔[平常]：</w:t>
      </w:r>
      <w:r>
        <w:t>……？</w:t>
      </w:r>
    </w:p>
    <w:p w14:paraId="2D2365E8">
      <w:r>
        <w:rPr>
          <w:b/>
        </w:rPr>
        <w:t>旁白：</w:t>
      </w:r>
      <w:r>
        <w:t>他没有回话。</w:t>
      </w:r>
    </w:p>
    <w:p w14:paraId="258C8E93">
      <w:r>
        <w:rPr>
          <w:b/>
        </w:rPr>
        <w:t>旁白：</w:t>
      </w:r>
      <w:r>
        <w:t>他大概从来没有想过，然后会怎样。</w:t>
      </w:r>
    </w:p>
    <w:p w14:paraId="6F077F02">
      <w:pPr>
        <w:pStyle w:val="4"/>
      </w:pPr>
      <w:r>
        <w:t>SH-19　暗示</w:t>
      </w:r>
    </w:p>
    <w:p w14:paraId="25D1E7BF">
      <w:r>
        <w:rPr>
          <w:b/>
        </w:rPr>
        <w:t>伊蕾娜[站立·平常]：</w:t>
      </w:r>
      <w:r>
        <w:t>艾米尔，我问你一件事。</w:t>
      </w:r>
    </w:p>
    <w:p w14:paraId="574AABBD">
      <w:r>
        <w:rPr>
          <w:b/>
        </w:rPr>
        <w:t>伊蕾娜[站立·平常]：</w:t>
      </w:r>
      <w:r>
        <w:t>妮诺是从哪里来的，你知道吧。</w:t>
      </w:r>
    </w:p>
    <w:p w14:paraId="6EB65B73">
      <w:r>
        <w:rPr>
          <w:b/>
        </w:rPr>
        <w:t>艾米尔[灿烂]：</w:t>
      </w:r>
      <w:r>
        <w:t>东洋啊。爸爸说是在那边捡到的。</w:t>
      </w:r>
    </w:p>
    <w:p w14:paraId="7E85D34E">
      <w:r>
        <w:rPr>
          <w:b/>
        </w:rPr>
        <w:t>伊蕾娜[站立·平常]：</w:t>
      </w:r>
      <w:r>
        <w:t>嗯。</w:t>
      </w:r>
    </w:p>
    <w:p w14:paraId="7BFA6A80">
      <w:r>
        <w:rPr>
          <w:b/>
        </w:rPr>
        <w:t>伊蕾娜[站立·平常]：</w:t>
      </w:r>
      <w:r>
        <w:t>那她为什么，从来没有提过想回家呢？</w:t>
      </w:r>
    </w:p>
    <w:p w14:paraId="5267A2E0">
      <w:r>
        <w:rPr>
          <w:b/>
        </w:rPr>
        <w:t>艾米尔[平常]：</w:t>
      </w:r>
      <w:r>
        <w:t>……</w:t>
      </w:r>
    </w:p>
    <w:p w14:paraId="7D4C2348">
      <w:r>
        <w:rPr>
          <w:b/>
        </w:rPr>
        <w:t>艾米尔[沮丧]：</w:t>
      </w:r>
      <w:r>
        <w:t>因为……她回不去？</w:t>
      </w:r>
    </w:p>
    <w:p w14:paraId="68B2AD02">
      <w:r>
        <w:rPr>
          <w:b/>
        </w:rPr>
        <w:t>伊蕾娜[站立·平常]：</w:t>
      </w:r>
      <w:r>
        <w:t>也许，只是她不敢离开吧。</w:t>
      </w:r>
    </w:p>
    <w:p w14:paraId="5B91EC40">
      <w:r>
        <w:rPr>
          <w:b/>
        </w:rPr>
        <w:t>伊蕾娜[站立·平常]：</w:t>
      </w:r>
      <w:r>
        <w:t>也许，她连一个简单的行动，都要心惊胆战地等指令。</w:t>
      </w:r>
    </w:p>
    <w:p w14:paraId="3D9A2ECD">
      <w:r>
        <w:rPr>
          <w:b/>
        </w:rPr>
        <w:t>伊蕾娜[站立·正色]：</w:t>
      </w:r>
      <w:r>
        <w:t>也许，她生活得并不快乐。</w:t>
      </w:r>
    </w:p>
    <w:p w14:paraId="35FA49D8">
      <w:r>
        <w:rPr>
          <w:b/>
        </w:rPr>
        <w:t>伊蕾娜[站立·平常]：</w:t>
      </w:r>
      <w:r>
        <w:t>好好看看妮诺吧。如果你真的在乎她。</w:t>
      </w:r>
    </w:p>
    <w:p w14:paraId="78D2E951">
      <w:r>
        <w:rPr>
          <w:b/>
        </w:rPr>
        <w:t>旁白：</w:t>
      </w:r>
      <w:r>
        <w:t>他没有说话。</w:t>
      </w:r>
    </w:p>
    <w:p w14:paraId="5EFA5D8D">
      <w:r>
        <w:rPr>
          <w:b/>
        </w:rPr>
        <w:t>旁白：</w:t>
      </w:r>
      <w:r>
        <w:t>我也没有再说下去。</w:t>
      </w:r>
    </w:p>
    <w:p w14:paraId="2CBD666F">
      <w:pPr>
        <w:pStyle w:val="4"/>
      </w:pPr>
      <w:r>
        <w:t>SH-20　他自己去看</w:t>
      </w:r>
    </w:p>
    <w:p w14:paraId="3B2258CB">
      <w:r>
        <w:rPr>
          <w:i/>
          <w:color w:val="555555"/>
          <w:sz w:val="20"/>
        </w:rPr>
        <w:t>【演出】这一段只有旁白，不显示立绘，也不需要玩家操作。</w:t>
      </w:r>
    </w:p>
    <w:p w14:paraId="3B78BDDF">
      <w:r>
        <w:rPr>
          <w:b/>
        </w:rPr>
        <w:t>旁白：</w:t>
      </w:r>
      <w:r>
        <w:t>那天下午，他一直站</w:t>
      </w:r>
      <w:r>
        <w:rPr>
          <w:rFonts w:hint="eastAsia"/>
          <w:color w:val="C00000"/>
          <w:lang w:val="en-US" w:eastAsia="zh-CN"/>
        </w:rPr>
        <w:t>待</w:t>
      </w:r>
      <w:r>
        <w:t>在厨房，看着原先打碎过玻璃杯的地方。</w:t>
      </w:r>
    </w:p>
    <w:p w14:paraId="16F5CC50">
      <w:pPr>
        <w:rPr>
          <w:rFonts w:hint="eastAsia"/>
          <w:lang w:eastAsia="zh-CN"/>
        </w:rPr>
      </w:pPr>
      <w:r>
        <w:rPr>
          <w:b/>
        </w:rPr>
        <w:t>旁白：</w:t>
      </w:r>
      <w:r>
        <w:t>看着妮诺挂在墙上的围裙</w:t>
      </w:r>
      <w:r>
        <w:rPr>
          <w:rFonts w:hint="eastAsia"/>
          <w:lang w:eastAsia="zh-CN"/>
        </w:rPr>
        <w:t>。</w:t>
      </w:r>
      <w:bookmarkStart w:id="0" w:name="_GoBack"/>
      <w:bookmarkEnd w:id="0"/>
    </w:p>
    <w:p w14:paraId="2C804DAA">
      <w:pPr>
        <w:rPr>
          <w:color w:val="C00000"/>
        </w:rPr>
      </w:pPr>
      <w:r>
        <w:rPr>
          <w:b/>
          <w:color w:val="C00000"/>
        </w:rPr>
        <w:t>旁白：</w:t>
      </w:r>
      <w:r>
        <w:rPr>
          <w:color w:val="C00000"/>
        </w:rPr>
        <w:t>看向窗外那片广袤的草原。</w:t>
      </w:r>
    </w:p>
    <w:p w14:paraId="064512D1">
      <w:r>
        <w:rPr>
          <w:b/>
        </w:rPr>
        <w:t>旁白：</w:t>
      </w:r>
      <w:r>
        <w:t>……</w:t>
      </w:r>
    </w:p>
    <w:p w14:paraId="45D6B909">
      <w:r>
        <w:rPr>
          <w:b/>
        </w:rPr>
        <w:t>旁白：</w:t>
      </w:r>
      <w:r>
        <w:t>……</w:t>
      </w:r>
    </w:p>
    <w:p w14:paraId="4EF729E2">
      <w:pPr>
        <w:pStyle w:val="4"/>
      </w:pPr>
      <w:r>
        <w:t>SH-21　他决定了</w:t>
      </w:r>
    </w:p>
    <w:p w14:paraId="42EB6968">
      <w:r>
        <w:rPr>
          <w:i/>
          <w:color w:val="555555"/>
          <w:sz w:val="20"/>
        </w:rPr>
        <w:t>【演出】右侧立绘是艾米尔。</w:t>
      </w:r>
    </w:p>
    <w:p w14:paraId="1296710B">
      <w:r>
        <w:rPr>
          <w:b/>
        </w:rPr>
        <w:t>旁白：</w:t>
      </w:r>
      <w:r>
        <w:t>傍晚。</w:t>
      </w:r>
    </w:p>
    <w:p w14:paraId="5A6830AA">
      <w:r>
        <w:rPr>
          <w:b/>
        </w:rPr>
        <w:t>艾米尔[平常]：</w:t>
      </w:r>
      <w:r>
        <w:t>大姐姐。</w:t>
      </w:r>
    </w:p>
    <w:p w14:paraId="5D172802">
      <w:r>
        <w:rPr>
          <w:b/>
        </w:rPr>
        <w:t>艾米尔[平常]：</w:t>
      </w:r>
      <w:r>
        <w:t>我想带妮诺回家。</w:t>
      </w:r>
    </w:p>
    <w:p w14:paraId="251EDF61">
      <w:r>
        <w:rPr>
          <w:b/>
        </w:rPr>
        <w:t>旁白：</w:t>
      </w:r>
      <w:r>
        <w:t>他说这句话的时候没有看我。</w:t>
      </w:r>
    </w:p>
    <w:p w14:paraId="02F58342">
      <w:r>
        <w:rPr>
          <w:b/>
        </w:rPr>
        <w:t>旁白：</w:t>
      </w:r>
      <w:r>
        <w:t>说得很小声，但是没有犹豫。</w:t>
      </w:r>
    </w:p>
    <w:p w14:paraId="759F04D3">
      <w:r>
        <w:rPr>
          <w:b/>
        </w:rPr>
        <w:t>伊蕾娜[站立·平常]：</w:t>
      </w:r>
      <w:r>
        <w:t>……你知道那意味着什么吗。</w:t>
      </w:r>
    </w:p>
    <w:p w14:paraId="65B338BB">
      <w:r>
        <w:rPr>
          <w:b/>
        </w:rPr>
        <w:t>艾米尔[平常]：</w:t>
      </w:r>
      <w:r>
        <w:t>知道。</w:t>
      </w:r>
    </w:p>
    <w:p w14:paraId="52ABF5F3">
      <w:r>
        <w:rPr>
          <w:b/>
        </w:rPr>
        <w:t>伊蕾娜[站立·正色]：</w:t>
      </w:r>
      <w:r>
        <w:t>……</w:t>
      </w:r>
    </w:p>
    <w:p w14:paraId="73DE88E6">
      <w:r>
        <w:rPr>
          <w:b/>
        </w:rPr>
        <w:t>伊蕾娜[站立·微笑]：</w:t>
      </w:r>
      <w:r>
        <w:t>真拿你没办法呢，就帮帮你吧。</w:t>
      </w:r>
    </w:p>
    <w:p w14:paraId="05B2D0A7">
      <w:r>
        <w:rPr>
          <w:b/>
        </w:rPr>
        <w:t>伊蕾娜[得意]：</w:t>
      </w:r>
      <w:r>
        <w:t>谁让我是个厉害的魔女呢~</w:t>
      </w:r>
    </w:p>
    <w:p w14:paraId="59D7E1AB">
      <w:pPr>
        <w:pStyle w:val="4"/>
      </w:pPr>
      <w:r>
        <w:t>SH-22　出发之前</w:t>
      </w:r>
    </w:p>
    <w:p w14:paraId="7AA13866">
      <w:r>
        <w:rPr>
          <w:b/>
        </w:rPr>
        <w:t>伊蕾娜[站立·平常]：</w:t>
      </w:r>
      <w:r>
        <w:t>我明天早晨离开。</w:t>
      </w:r>
    </w:p>
    <w:p w14:paraId="0B7869EF">
      <w:r>
        <w:rPr>
          <w:b/>
        </w:rPr>
        <w:t>伊蕾娜[得意]：</w:t>
      </w:r>
      <w:r>
        <w:t>天亮之前，大家也许都会安安稳稳地睡觉呢~。</w:t>
      </w:r>
    </w:p>
    <w:p w14:paraId="276F593F">
      <w:r>
        <w:rPr>
          <w:b/>
        </w:rPr>
        <w:t>艾米尔[灿烂]：</w:t>
      </w:r>
      <w:r>
        <w:t>！</w:t>
      </w:r>
    </w:p>
    <w:p w14:paraId="395C3131">
      <w:r>
        <w:rPr>
          <w:b/>
        </w:rPr>
        <w:t>伊蕾娜[站立·无语]：</w:t>
      </w:r>
      <w:r>
        <w:t>别高兴得太早。</w:t>
      </w:r>
    </w:p>
    <w:p w14:paraId="07E15A7A">
      <w:r>
        <w:rPr>
          <w:b/>
        </w:rPr>
        <w:t>伊蕾娜[站立·无语]：</w:t>
      </w:r>
      <w:r>
        <w:t>先说好咯，我只帮你做一件事——让今晚的村子安静一点。</w:t>
      </w:r>
    </w:p>
    <w:p w14:paraId="42703EA1">
      <w:pPr>
        <w:pStyle w:val="3"/>
      </w:pPr>
      <w:r>
        <w:t>SC-03　村庄·黄昏（支线 B）</w:t>
      </w:r>
    </w:p>
    <w:p w14:paraId="2A26D43E">
      <w:pPr>
        <w:pStyle w:val="4"/>
      </w:pPr>
      <w:r>
        <w:t>SH-23　夜里</w:t>
      </w:r>
    </w:p>
    <w:p w14:paraId="5E86F0D2">
      <w:r>
        <w:rPr>
          <w:i/>
          <w:color w:val="555555"/>
          <w:sz w:val="20"/>
        </w:rPr>
        <w:t>【演出】黑幕淡出，切换到村口。这一段只有伊蕾娜、艾米尔和妮诺，村长不出现。用现有的黄昏背景即可。</w:t>
      </w:r>
    </w:p>
    <w:p w14:paraId="703DF374">
      <w:r>
        <w:rPr>
          <w:b/>
        </w:rPr>
        <w:t>旁白：</w:t>
      </w:r>
      <w:r>
        <w:t>那天晚上，村子里很安静。</w:t>
      </w:r>
    </w:p>
    <w:p w14:paraId="630DA487">
      <w:r>
        <w:rPr>
          <w:b/>
        </w:rPr>
        <w:t>旁白：</w:t>
      </w:r>
      <w:r>
        <w:t>村长睡得很沉。</w:t>
      </w:r>
    </w:p>
    <w:p w14:paraId="5615685C">
      <w:r>
        <w:rPr>
          <w:b/>
        </w:rPr>
        <w:t>旁白：</w:t>
      </w:r>
      <w:r>
        <w:t>他也许还做着一个安稳的美梦吧。</w:t>
      </w:r>
    </w:p>
    <w:p w14:paraId="25A9B547">
      <w:r>
        <w:rPr>
          <w:b/>
        </w:rPr>
        <w:t>伊蕾娜[站立·微笑]：</w:t>
      </w:r>
      <w:r>
        <w:t>……</w:t>
      </w:r>
    </w:p>
    <w:p w14:paraId="05B33097">
      <w:r>
        <w:rPr>
          <w:b/>
        </w:rPr>
        <w:t>艾米尔[沮丧]：</w:t>
      </w:r>
      <w:r>
        <w:t>大姐姐，你不一起走吗。</w:t>
      </w:r>
    </w:p>
    <w:p w14:paraId="35F07C4D">
      <w:r>
        <w:rPr>
          <w:b/>
        </w:rPr>
        <w:t>伊蕾娜[站立·微笑]：</w:t>
      </w:r>
      <w:r>
        <w:t>我可不顺路哦。</w:t>
      </w:r>
    </w:p>
    <w:p w14:paraId="26265B0D">
      <w:r>
        <w:rPr>
          <w:b/>
        </w:rPr>
        <w:t>旁白：</w:t>
      </w:r>
      <w:r>
        <w:t>这是谎话，我正想往东洋走走呢。</w:t>
      </w:r>
    </w:p>
    <w:p w14:paraId="2A1B8B27">
      <w:r>
        <w:rPr>
          <w:b/>
        </w:rPr>
        <w:t>旁白：</w:t>
      </w:r>
      <w:r>
        <w:t>不过我说谎倒是很自然嘛~</w:t>
      </w:r>
    </w:p>
    <w:p w14:paraId="442691A6">
      <w:r>
        <w:rPr>
          <w:b/>
        </w:rPr>
        <w:t>妮诺[哭泣]：</w:t>
      </w:r>
      <w:r>
        <w:t>……</w:t>
      </w:r>
    </w:p>
    <w:p w14:paraId="24E12C04">
      <w:r>
        <w:rPr>
          <w:b/>
        </w:rPr>
        <w:t>旁白：</w:t>
      </w:r>
      <w:r>
        <w:t>她抬起头看了我一眼。</w:t>
      </w:r>
    </w:p>
    <w:p w14:paraId="31FDB7CA">
      <w:r>
        <w:rPr>
          <w:b/>
        </w:rPr>
        <w:t>旁白：</w:t>
      </w:r>
      <w:r>
        <w:t>什么也没说，只是对我点了一下头。</w:t>
      </w:r>
    </w:p>
    <w:p w14:paraId="4FC1033E">
      <w:r>
        <w:rPr>
          <w:b/>
        </w:rPr>
        <w:t>旁白：</w:t>
      </w:r>
      <w:r>
        <w:t>这一次，不是害怕的那种低头。</w:t>
      </w:r>
    </w:p>
    <w:p w14:paraId="074DF607">
      <w:r>
        <w:rPr>
          <w:b/>
        </w:rPr>
        <w:t>妮诺[哭泣]：</w:t>
      </w:r>
      <w:r>
        <w:t>对不……</w:t>
      </w:r>
    </w:p>
    <w:p w14:paraId="07277664">
      <w:r>
        <w:rPr>
          <w:b/>
        </w:rPr>
        <w:t>妮诺[微浅笑]：</w:t>
      </w:r>
      <w:r>
        <w:t>……谢谢您。</w:t>
      </w:r>
    </w:p>
    <w:p w14:paraId="6C46F767">
      <w:r>
        <w:rPr>
          <w:b/>
        </w:rPr>
        <w:t>伊蕾娜[站立·微笑]：</w:t>
      </w:r>
      <w:r>
        <w:t>……</w:t>
      </w:r>
    </w:p>
    <w:p w14:paraId="323D9F18">
      <w:r>
        <w:rPr>
          <w:b/>
        </w:rPr>
        <w:t>旁白：</w:t>
      </w:r>
      <w:r>
        <w:t>我看向艾米尔。</w:t>
      </w:r>
    </w:p>
    <w:p w14:paraId="46FB78D9">
      <w:r>
        <w:rPr>
          <w:b/>
        </w:rPr>
        <w:t>伊蕾娜[站立·微笑]：</w:t>
      </w:r>
      <w:r>
        <w:t>你这小子，魔法掌握得倒还不错，鉴别力也很出色哦。</w:t>
      </w:r>
    </w:p>
    <w:p w14:paraId="4E9DA547">
      <w:pPr>
        <w:rPr>
          <w:rFonts w:hint="default" w:eastAsia="微软雅黑"/>
          <w:lang w:val="en-US" w:eastAsia="zh-CN"/>
        </w:rPr>
      </w:pPr>
      <w:r>
        <w:rPr>
          <w:b/>
        </w:rPr>
        <w:t>艾米尔[灿烂]：</w:t>
      </w:r>
      <w:r>
        <w:t>那当然，我可是很厉害的！</w:t>
      </w:r>
      <w:r>
        <w:br w:type="textWrapping"/>
      </w:r>
      <w:r>
        <w:rPr>
          <w:rFonts w:hint="eastAsia"/>
          <w:color w:val="C00000"/>
          <w:lang w:val="en-US" w:eastAsia="zh-CN"/>
        </w:rPr>
        <w:t>此处加上新的两人cg，文本框</w:t>
      </w:r>
    </w:p>
    <w:p w14:paraId="4979028C">
      <w:pPr>
        <w:rPr>
          <w:rFonts w:hint="default" w:eastAsia="微软雅黑"/>
          <w:b w:val="0"/>
          <w:bCs/>
          <w:color w:val="C00000"/>
          <w:lang w:val="en-US" w:eastAsia="zh-CN"/>
        </w:rPr>
      </w:pPr>
      <w:r>
        <w:rPr>
          <w:b/>
        </w:rPr>
        <w:t>旁白：</w:t>
      </w:r>
      <w:r>
        <w:rPr>
          <w:rFonts w:hint="eastAsia"/>
          <w:b w:val="0"/>
          <w:bCs/>
          <w:color w:val="C00000"/>
          <w:lang w:val="en-US" w:eastAsia="zh-CN"/>
        </w:rPr>
        <w:t>深夜的村庄，只剩下阵阵的蝉鸣。</w:t>
      </w:r>
    </w:p>
    <w:p w14:paraId="39CA5329">
      <w:pPr>
        <w:rPr>
          <w:rFonts w:hint="default" w:eastAsia="微软雅黑"/>
          <w:b w:val="0"/>
          <w:bCs/>
          <w:color w:val="C00000"/>
          <w:lang w:val="en-US" w:eastAsia="zh-CN"/>
        </w:rPr>
      </w:pPr>
      <w:r>
        <w:rPr>
          <w:b/>
        </w:rPr>
        <w:t>旁白：</w:t>
      </w:r>
      <w:r>
        <w:rPr>
          <w:rFonts w:hint="eastAsia"/>
          <w:b w:val="0"/>
          <w:bCs/>
          <w:color w:val="C00000"/>
          <w:lang w:val="en-US" w:eastAsia="zh-CN"/>
        </w:rPr>
        <w:t>少年少女的的未来，也许才刚刚启程</w:t>
      </w:r>
    </w:p>
    <w:p w14:paraId="25420526">
      <w:pPr>
        <w:pStyle w:val="3"/>
      </w:pPr>
      <w:r>
        <w:t>SC-04　草原</w:t>
      </w:r>
      <w:r>
        <w:rPr>
          <w:rFonts w:hint="eastAsia" w:eastAsia="宋体"/>
          <w:color w:val="C00000"/>
          <w:lang w:val="en-US" w:eastAsia="zh-CN"/>
        </w:rPr>
        <w:t>白天</w:t>
      </w:r>
      <w:r>
        <w:t>（支线 B）</w:t>
      </w:r>
    </w:p>
    <w:p w14:paraId="6C61A07D">
      <w:pPr>
        <w:pStyle w:val="4"/>
      </w:pPr>
      <w:r>
        <w:t>SH-24　尾声</w:t>
      </w:r>
    </w:p>
    <w:p w14:paraId="3FBFA57D">
      <w:pPr>
        <w:rPr>
          <w:rFonts w:hint="eastAsia" w:eastAsia="微软雅黑"/>
          <w:lang w:eastAsia="zh-CN"/>
        </w:rPr>
      </w:pPr>
      <w:r>
        <w:rPr>
          <w:i/>
          <w:color w:val="555555"/>
          <w:sz w:val="20"/>
        </w:rPr>
        <w:t>【演出】黑幕淡出，切换到</w:t>
      </w:r>
      <w:r>
        <w:rPr>
          <w:rFonts w:hint="eastAsia"/>
          <w:i/>
          <w:color w:val="555555"/>
          <w:sz w:val="20"/>
          <w:lang w:val="en-US" w:eastAsia="zh-CN"/>
        </w:rPr>
        <w:t>白天的</w:t>
      </w:r>
      <w:r>
        <w:rPr>
          <w:i/>
          <w:color w:val="555555"/>
          <w:sz w:val="20"/>
        </w:rPr>
        <w:t>草原。全程不显示立绘。</w:t>
      </w:r>
      <w:r>
        <w:rPr>
          <w:rFonts w:hint="eastAsia"/>
          <w:i/>
          <w:color w:val="555555"/>
          <w:sz w:val="20"/>
          <w:lang w:eastAsia="zh-CN"/>
        </w:rPr>
        <w:t>（</w:t>
      </w:r>
      <w:r>
        <w:rPr>
          <w:rFonts w:hint="eastAsia"/>
          <w:i/>
          <w:color w:val="C00000"/>
          <w:sz w:val="20"/>
          <w:lang w:val="en-US" w:eastAsia="zh-CN"/>
        </w:rPr>
        <w:t>此处我决定制作一张伊蕾娜的cg。暂时还没好</w:t>
      </w:r>
      <w:r>
        <w:rPr>
          <w:rFonts w:hint="eastAsia"/>
          <w:i/>
          <w:color w:val="555555"/>
          <w:sz w:val="20"/>
          <w:lang w:eastAsia="zh-CN"/>
        </w:rPr>
        <w:t>）</w:t>
      </w:r>
    </w:p>
    <w:p w14:paraId="39C4DF59">
      <w:r>
        <w:rPr>
          <w:b/>
        </w:rPr>
        <w:t>旁白：</w:t>
      </w:r>
      <w:r>
        <w:t>不久以后，我在东洋的一个国家，听见了他们的消息。</w:t>
      </w:r>
    </w:p>
    <w:p w14:paraId="2FAA3DFD">
      <w:r>
        <w:rPr>
          <w:b/>
        </w:rPr>
        <w:t>旁白：</w:t>
      </w:r>
      <w:r>
        <w:t>听说有个年轻的小家伙，在小镇上打工，替人修魔道具。</w:t>
      </w:r>
    </w:p>
    <w:p w14:paraId="02CA90D1">
      <w:r>
        <w:rPr>
          <w:b/>
        </w:rPr>
        <w:t>旁白：</w:t>
      </w:r>
      <w:r>
        <w:t>听说有个小酒馆，多了一个黑发的服务员。</w:t>
      </w:r>
    </w:p>
    <w:p w14:paraId="480DAFDE">
      <w:r>
        <w:rPr>
          <w:b/>
        </w:rPr>
        <w:t>旁白：</w:t>
      </w:r>
      <w:r>
        <w:t>说是不顺路，抱歉那是骗你们的啦~</w:t>
      </w:r>
    </w:p>
    <w:p w14:paraId="30220516">
      <w:r>
        <w:rPr>
          <w:b/>
        </w:rPr>
        <w:t>旁白：</w:t>
      </w:r>
      <w:r>
        <w:t>那么，这位躲在旅店里写着日记，爱撒谎又好心肠的魔女小姐到底是谁呢？</w:t>
      </w:r>
    </w:p>
    <w:p w14:paraId="1F77352B">
      <w:r>
        <w:rPr>
          <w:b/>
        </w:rPr>
        <w:t>旁白：</w:t>
      </w:r>
      <w:r>
        <w:t>没错，就是我。</w:t>
      </w:r>
    </w:p>
    <w:sectPr>
      <w:footerReference r:id="rId5" w:type="default"/>
      <w:pgSz w:w="12240" w:h="15840"/>
      <w:pgMar w:top="1037" w:right="1152" w:bottom="1037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37E37">
    <w:pPr>
      <w:pStyle w:val="24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120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288" w:lineRule="auto"/>
    </w:pPr>
    <w:rPr>
      <w:rFonts w:ascii="微软雅黑" w:hAnsi="微软雅黑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4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4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240" w:after="14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1935</Words>
  <Characters>2016</Characters>
  <Lines>0</Lines>
  <Paragraphs>0</Paragraphs>
  <TotalTime>6</TotalTime>
  <ScaleCrop>false</ScaleCrop>
  <LinksUpToDate>false</LinksUpToDate>
  <CharactersWithSpaces>2050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闪</cp:lastModifiedBy>
  <dcterms:modified xsi:type="dcterms:W3CDTF">2026-10-18T12:59:01Z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eyJoZGlkIjoiNjBkNzBiZDY3MTM1NzAyNTQ4NWMzOWU1ZmE2MWI5Y2IiLCJ1c2VySWQiOiI4NjE2OTE3MTgifQ==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24F87A89965149A3B4CF93B51F6BC28F_12</vt:lpwstr>
  </property>
</Properties>
</file>